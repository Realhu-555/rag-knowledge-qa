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25130">
      <w:pPr>
        <w:jc w:val="center"/>
      </w:pPr>
      <w:r>
        <w:rPr>
          <w:b/>
          <w:sz w:val="32"/>
        </w:rPr>
        <w:t>毕业设计（论文）学生工作记录本</w:t>
      </w:r>
    </w:p>
    <w:p w14:paraId="30CA7A70">
      <w:r>
        <w:rPr>
          <w:b/>
        </w:rPr>
        <w:t>题目：</w:t>
      </w:r>
      <w:r>
        <w:t>基于Python的医疗健康数据分析系统的设计与实现</w:t>
      </w:r>
    </w:p>
    <w:p w14:paraId="4008E19C">
      <w:r>
        <w:rPr>
          <w:b/>
        </w:rPr>
        <w:t>学院：</w:t>
      </w:r>
      <w:r>
        <w:t>电子与信息工程学院</w:t>
      </w:r>
    </w:p>
    <w:p w14:paraId="34E12890">
      <w:r>
        <w:rPr>
          <w:b/>
        </w:rPr>
        <w:t>专业：</w:t>
      </w:r>
      <w:r>
        <w:t>数据科学与大数据技术</w:t>
      </w:r>
    </w:p>
    <w:p w14:paraId="69F810C8">
      <w:r>
        <w:rPr>
          <w:b/>
        </w:rPr>
        <w:t>班级：</w:t>
      </w:r>
      <w:r>
        <w:t>222班</w:t>
      </w:r>
    </w:p>
    <w:p w14:paraId="781B8E63">
      <w:r>
        <w:rPr>
          <w:b/>
        </w:rPr>
        <w:t>学生姓名：</w:t>
      </w:r>
      <w:r>
        <w:t>胡贞虎</w:t>
      </w:r>
    </w:p>
    <w:p w14:paraId="29BF3C73">
      <w:r>
        <w:rPr>
          <w:b/>
        </w:rPr>
        <w:t>学号：</w:t>
      </w:r>
      <w:r>
        <w:t>220410044</w:t>
      </w:r>
    </w:p>
    <w:p w14:paraId="4A581858">
      <w:r>
        <w:rPr>
          <w:b/>
        </w:rPr>
        <w:t>指导教师：</w:t>
      </w:r>
      <w:r>
        <w:t>陈文实</w:t>
      </w:r>
    </w:p>
    <w:p w14:paraId="691A0F7A">
      <w:r>
        <w:rPr>
          <w:b/>
          <w:sz w:val="22"/>
        </w:rPr>
        <w:t>第1周 上半周    2026.2.2-2026.2.3</w:t>
      </w:r>
    </w:p>
    <w:p w14:paraId="0E71A549">
      <w:pPr>
        <w:spacing w:line="440" w:lineRule="exact"/>
        <w:ind w:firstLine="440"/>
        <w:rPr>
          <w:sz w:val="22"/>
        </w:rPr>
      </w:pPr>
      <w:r>
        <w:rPr>
          <w:sz w:val="22"/>
        </w:rPr>
        <w:t>本周主要进行毕业设计前期的资料收集与文献调研工作。在CNKI、IEEE Xplore、百度学术等数据库检索与医疗健康数据分析、Python Web开发相关的文献，重点关注慢性病管理平台、Health Management System等方向的最新研究成果。阅读了多篇相关文献，了解国内外医疗健康数据管理平台的发展现状与趋势。在GitHub上搜索Django、Vue.js相关开源项目，学习其架构设计和代码组织方式。同时对scikit-learn机器学习库在健康数据分析中的应用进行了调研。通过文献调研，初步确定了本系统的功能需求和技术选型方向，为后续系统设计奠定了理论基础。</w:t>
      </w:r>
    </w:p>
    <w:p w14:paraId="092C5A66">
      <w:pPr>
        <w:spacing w:line="440" w:lineRule="exact"/>
        <w:ind w:firstLine="440"/>
        <w:rPr>
          <w:sz w:val="22"/>
        </w:rPr>
      </w:pPr>
    </w:p>
    <w:p w14:paraId="7ACAAA76"/>
    <w:p w14:paraId="1F2CC8CF">
      <w:r>
        <w:rPr>
          <w:b/>
          <w:sz w:val="22"/>
        </w:rPr>
        <w:t>第1周 下半周    2026.2.4-2026.2.6</w:t>
      </w:r>
    </w:p>
    <w:p w14:paraId="655024B7">
      <w:pPr>
        <w:spacing w:line="440" w:lineRule="exact"/>
        <w:ind w:firstLine="440"/>
      </w:pPr>
      <w:r>
        <w:rPr>
          <w:sz w:val="22"/>
        </w:rPr>
        <w:t>本周在文献调研的基础上，完成了开题报告的初稿撰写工作。报告中明确提出了基于Python的医疗健康数据分析系统的研究背景、意义和主要内容，确定采用Django+Vue.js前后端分离架构，MySQL数据库，ECharts数据可视化技术。对系统的三种角色（患者、医生、管理员）进行了详细的功能需求分析：患者端实现个人健康数据管理、报告查看、随访计划查看、社区互动、AI客服等功能；医生端实现患者数据管理、健康报告生成、随访计划制定、数据可视化分析等功能；管理员端实现用户管理、系统配置、运营数据看板等功能。完成了可行性分析报告，在指导教师建议下对技术路线进行了调整。本周已完成开题报告初稿，准备进行开题答辩。</w:t>
      </w:r>
    </w:p>
    <w:p w14:paraId="30EEEC90"/>
    <w:p w14:paraId="35BD9044">
      <w:r>
        <w:rPr>
          <w:b/>
          <w:sz w:val="22"/>
        </w:rPr>
        <w:t>第2周 上半周    2026.2.24-2026.2.25</w:t>
      </w:r>
    </w:p>
    <w:p w14:paraId="77B6233A">
      <w:pPr>
        <w:spacing w:line="440" w:lineRule="exact"/>
        <w:ind w:firstLine="440"/>
      </w:pPr>
      <w:r>
        <w:rPr>
          <w:sz w:val="22"/>
        </w:rPr>
        <w:t>春节假期结束后，本周正式进入系统开发阶段。首先在本地搭建开发环境，安装Python 3.9、Django 4.2、Vue.js 3.x、Node.js等开发工具，配置PyCharm Professional和VS Code开发环境。创建项目Git仓库，进行版本控制。搭建Django后端项目框架，设计并创建MySQL数据库，使用Navicat进行数据库可视化管理。设计了核心数据表结构，包括用户表（users管理员、yonghu患者、yisheng医生）、健康数据表（jiankangshuju）、个人健康信息表（gerenjiankangxinxi）、健康报告表（jiankangbaogao）、随访计划表（suifangjihua）、体检报告上传表（tijianbaogaoshangchuan）、论坛表（forum）、系统公告表（news）等。编写数据库迁移脚本，完成项目环境搭建和数据库初步设计工作。</w:t>
      </w:r>
    </w:p>
    <w:p w14:paraId="26386770"/>
    <w:p w14:paraId="630ED5B7">
      <w:r>
        <w:rPr>
          <w:b/>
          <w:sz w:val="22"/>
        </w:rPr>
        <w:t>第2周 下半周    2026.2.26-2026.2.28</w:t>
      </w:r>
    </w:p>
    <w:p w14:paraId="527C480F">
      <w:pPr>
        <w:spacing w:line="440" w:lineRule="exact"/>
        <w:ind w:firstLine="440"/>
      </w:pPr>
      <w:r>
        <w:rPr>
          <w:sz w:val="22"/>
        </w:rPr>
        <w:t>本周重点完成Django后端核心模型的创建工作。在BaseModel基类中实现了retrieve、page、getbyColumn、createbyreq等通用CRUD方法，为所有业务模块提供标准化的数据访问接口。在各模型类中定义__authTables__属性实现用户级数据隔离，配置__foreEndListAuth__方法实现前台列表权限控制。完成了用户认证相关视图的开发，实现了用户注册登录功能，支持MD5密码加密存储和会话Token管理。搭建了RESTful API框架，为前后端分离通信提供标准化接口。本周完成了后端核心模型和认证模块的开发，为各业务功能提供了统一的数据操作基础。</w:t>
      </w:r>
    </w:p>
    <w:p w14:paraId="0D3808B8"/>
    <w:p w14:paraId="3AC5D3D1">
      <w:r>
        <w:rPr>
          <w:b/>
          <w:sz w:val="22"/>
        </w:rPr>
        <w:t>第3周 上半周    2026.3.2-2026.3.4</w:t>
      </w:r>
    </w:p>
    <w:p w14:paraId="17479188">
      <w:pPr>
        <w:spacing w:line="440" w:lineRule="exact"/>
        <w:ind w:firstLine="440"/>
      </w:pPr>
      <w:r>
        <w:rPr>
          <w:sz w:val="22"/>
        </w:rPr>
        <w:t>本周完成开题答辩后，根据答辩委员会的意见对系统设计进行了优化调整。继续完善Django后端开发，在已有模型基础上完成各业务模块的CRUD视图函数开发。完成了个人健康信息管理模块（gerenjiankangxinxi）的后端开发，实现了血糖、血压、血脂等健康指标的录入、查询、修改、删除等标准接口。在统计分析视图中，使用Django ORM的聚合查询实现了按性别、年龄段等维度的数据统计分析。开发了健康数据管理模块（jiankangshuju）的后端接口，支持批量数据导入导出（Excel格式）。本周完成了健康数据管理模块的完整后端接口开发，并使用Postman进行了接口测试验证。</w:t>
      </w:r>
    </w:p>
    <w:p w14:paraId="2C5B2492"/>
    <w:p w14:paraId="4BA8452B">
      <w:r>
        <w:rPr>
          <w:b/>
          <w:sz w:val="22"/>
        </w:rPr>
        <w:t>第3周 下半周    2026.3.5-2026.3.6</w:t>
      </w:r>
    </w:p>
    <w:p w14:paraId="550234A4">
      <w:pPr>
        <w:spacing w:line="440" w:lineRule="exact"/>
        <w:ind w:firstLine="440"/>
      </w:pPr>
      <w:r>
        <w:rPr>
          <w:sz w:val="22"/>
        </w:rPr>
        <w:t>本周进行体检报告上传模块和随访计划模块的后端开发。体检报告上传模块（tijianbaogaoshangchuan）实现了文本内容和图片文件的上传存储功能，支持PDF、图片等多种格式的体检报告文件管理。随访计划模块（suifangjihua）实现了为患者制定个性化随访计划的功能，支持设置计划频次（每周/每月/每季度）、随访模式（电话/视频/面诊）、随访内容及计划时间。修复了随访计划保存功能中的addtime字段NOT NULL错误，确保数据能够正确存储到MySQL数据库。本周完成了体检报告和随访计划两个核心模块的后端开发工作。</w:t>
      </w:r>
    </w:p>
    <w:p w14:paraId="2A99C6CB"/>
    <w:p w14:paraId="675F415B">
      <w:r>
        <w:rPr>
          <w:b/>
          <w:sz w:val="22"/>
        </w:rPr>
        <w:t>第4周 上半周    2026.3.9-2026.3.11</w:t>
      </w:r>
    </w:p>
    <w:p w14:paraId="66C7B919">
      <w:pPr>
        <w:spacing w:line="440" w:lineRule="exact"/>
        <w:ind w:firstLine="440"/>
      </w:pPr>
      <w:r>
        <w:rPr>
          <w:sz w:val="22"/>
        </w:rPr>
        <w:t>本周开发论坛社区模块的后端功能。论坛模块（forum）实现了帖子发布、点赞、置顶等完整功能，支持帖子的多级评论回复（通过parentid关联）。论坛类型管理模块（forum_type）实现了帖子分类功能。论坛举报模块（forum_report）支持用户对违规帖子进行举报。设计了敏感词过滤机制，在帖子发布和评论时对内容进行敏感词检测，使用敏感词库（sensitive_word表）替换违规内容。完成了系统公告模块（news）的后端开发，支持管理员发布新闻和公告。本周完成了社区互动和内容管理模块的后端开发工作。</w:t>
      </w:r>
    </w:p>
    <w:p w14:paraId="7D958A27"/>
    <w:p w14:paraId="7C8387AE">
      <w:r>
        <w:rPr>
          <w:b/>
          <w:sz w:val="22"/>
        </w:rPr>
        <w:t>第4周 下半周    2026.3.12-2026.3.13</w:t>
      </w:r>
    </w:p>
    <w:p w14:paraId="657B160F">
      <w:pPr>
        <w:spacing w:line="440" w:lineRule="exact"/>
        <w:ind w:firstLine="440"/>
      </w:pPr>
      <w:r>
        <w:rPr>
          <w:sz w:val="22"/>
        </w:rPr>
        <w:t>本周完成管理员后台管理模块的开发工作。实现了用户全生命周期管理功能，对患者（yonghu）、医生（yisheng）、管理员（users）三类用户进行账号管理，支持新增、查看、修改、删除及注册审核操作（sfsh字段），可对违规账号进行冻结处理。开发了系统配置管理功能（config表），支持前端轮播图配置和菜单JSON配置管理。实现了操作日志模块（syslog），记录用户的登录、数据操作等关键行为。完成了弹窗提醒模块（popup_remind）的后端开发，支持向用户推送个性化提醒通知。本周完成了管理员端核心功能的后端接口开发。</w:t>
      </w:r>
    </w:p>
    <w:p w14:paraId="5169CDD9"/>
    <w:p w14:paraId="5E6E703E">
      <w:r>
        <w:rPr>
          <w:b/>
          <w:sz w:val="22"/>
        </w:rPr>
        <w:t>第5周 上半周    2026.3.16-2026.3.18</w:t>
      </w:r>
    </w:p>
    <w:p w14:paraId="74F7B535">
      <w:pPr>
        <w:spacing w:line="440" w:lineRule="exact"/>
        <w:ind w:firstLine="440"/>
      </w:pPr>
      <w:r>
        <w:rPr>
          <w:sz w:val="22"/>
        </w:rPr>
        <w:t>本周开始前端开发工作，搭建Vue.js 3.x项目框架。使用Vite作为构建工具，配置Element UI组件库和ECharts图表库。搭建Vuex全局状态管理框架，设计了用户信息、权限信息、菜单配置等状态管理模块。配置Vue Router路由，实现了患者端、医生端和管理员端的页面路由划分。在Axios封装中实现请求拦截器，自动携带Token令牌，配置后端API接口地址（后端Django:8000，前端Vue:8082）。搭建了前后端分离的开发环境，使用代理解决跨域问题。本周完成了前端项目框架的搭建和基础配置工作。</w:t>
      </w:r>
    </w:p>
    <w:p w14:paraId="576B2134"/>
    <w:p w14:paraId="118AF518">
      <w:r>
        <w:rPr>
          <w:b/>
          <w:sz w:val="22"/>
        </w:rPr>
        <w:t>第5周 下半周    2026.3.19-2026.3.20</w:t>
      </w:r>
    </w:p>
    <w:p w14:paraId="3459E205">
      <w:pPr>
        <w:spacing w:line="440" w:lineRule="exact"/>
        <w:ind w:firstLine="440"/>
      </w:pPr>
      <w:r>
        <w:rPr>
          <w:sz w:val="22"/>
        </w:rPr>
        <w:t>本周进行患者端前端页面开发。完成了用户注册登录页面开发，接入图形验证码功能，使用Token令牌维持会话状态。开发个人健康信息管理页面，实现了血糖、血压、血脂等健康指标的录入表单和历史记录查看列表，支持按时间范围筛选。开发健康报告查看页面，患者可查看医生为自己生成的电子健康报告，包含健康评估等级和医生建议。开发体检报告上传页面，支持上传体检图片和文本信息，方便医生查阅。本周完成了患者端核心页面的开发工作。</w:t>
      </w:r>
    </w:p>
    <w:p w14:paraId="5545108F"/>
    <w:p w14:paraId="719F0028">
      <w:r>
        <w:rPr>
          <w:b/>
          <w:sz w:val="22"/>
        </w:rPr>
        <w:t>第6周 上半周    2026.3.23-2026.3.25</w:t>
      </w:r>
    </w:p>
    <w:p w14:paraId="333D10F3">
      <w:pPr>
        <w:spacing w:line="440" w:lineRule="exact"/>
        <w:ind w:firstLine="440"/>
      </w:pPr>
      <w:r>
        <w:rPr>
          <w:sz w:val="22"/>
        </w:rPr>
        <w:t>本周继续患者端功能开发。完成随访计划查看页面开发，患者可查看医生为自己制定的个性化随访计划，包括计划频次、随访模式、随访内容及计划时间等详细信息。开发社区论坛页面，实现了帖子发布、点赞、评论等功能，使用Element UI组件库进行界面美化，实现了帖子的分页展示和富文本编辑器，支持Markdown格式。开发公告消息页面，患者可查看系统管理员推送的公告通知，支持公告详情查看和公告列表分页。开发弹窗提醒功能，患者可接收系统弹出的个性化提醒消息，提升用户交互体验。本周完成了患者端社区互动和消息通知功能的开发工作。</w:t>
      </w:r>
    </w:p>
    <w:p w14:paraId="010E4FC8"/>
    <w:p w14:paraId="777E35B3">
      <w:r>
        <w:rPr>
          <w:b/>
          <w:sz w:val="22"/>
        </w:rPr>
        <w:t>第6周 下半周    2026.3.26-2026.3.27</w:t>
      </w:r>
    </w:p>
    <w:p w14:paraId="653A2C17">
      <w:pPr>
        <w:spacing w:line="440" w:lineRule="exact"/>
        <w:ind w:firstLine="440"/>
      </w:pPr>
      <w:r>
        <w:rPr>
          <w:sz w:val="22"/>
        </w:rPr>
        <w:t>本周完成患者端AI智能客服和健康数据看板页面的开发。AI客服模块（Chat）接入后端问答知识库接口（chathelper表），实现了常见健康问题的自动回复功能，提供7×24小时在线咨询服务，支持文字和图片回复。开发了智能问诊推荐功能，根据患者描述的症状推荐相关健康知识和就医建议。开发健康数据看板页面，通过ECharts折线图展示患者血糖、血压、血脂等指标的历史趋势，使用饼图展示指标分布情况，直观了解自身健康状态。完成首页统计数据展示，包括健康记录总数、近30天记录数、异常指标数等关键数据。本周完成了患者端全部功能的开发工作。</w:t>
      </w:r>
    </w:p>
    <w:p w14:paraId="0906FAA7"/>
    <w:p w14:paraId="33B403B5">
      <w:r>
        <w:rPr>
          <w:b/>
          <w:sz w:val="22"/>
        </w:rPr>
        <w:t>第7周 上半周    2026.3.30-2026.4.1</w:t>
      </w:r>
    </w:p>
    <w:p w14:paraId="40AB241D">
      <w:pPr>
        <w:spacing w:line="440" w:lineRule="exact"/>
        <w:ind w:firstLine="440"/>
      </w:pPr>
      <w:r>
        <w:rPr>
          <w:sz w:val="22"/>
        </w:rPr>
        <w:t>本周开始医生端前端开发。完成医生登录页面开发，系统自动识别医生角色权限（通过yisheng表的zhanghao字段认证），进入医生专属功能面板。开发患者健康数据管理页面（jiankangshuju），医生可查看所负责患者的健康信息（血糖、血压、血脂等），页面中实现了多维统计分析功能，支持按姓名、性别、就诊科室、吸烟史、饮酒史等条件筛选患者数据。开发了数据详情弹窗，展示单条健康记录的完整信息。开发了Excel批量导入导出功能，方便医生进行数据管理。本周完成了医生端登录和数据管理页面的开发工作。</w:t>
      </w:r>
    </w:p>
    <w:p w14:paraId="6C52E709"/>
    <w:p w14:paraId="32D08401">
      <w:r>
        <w:rPr>
          <w:b/>
          <w:sz w:val="22"/>
        </w:rPr>
        <w:t>第7周 下半周    2026.4.2-2026.4.3</w:t>
      </w:r>
    </w:p>
    <w:p w14:paraId="716953EC">
      <w:pPr>
        <w:spacing w:line="440" w:lineRule="exact"/>
        <w:ind w:firstLine="440"/>
      </w:pPr>
      <w:r>
        <w:rPr>
          <w:sz w:val="22"/>
        </w:rPr>
        <w:t>本周完成医生端健康报告管理和体检报告查阅功能开发。开发健康报告管理页面（jiankangbaogao），支持医生为患者新增、查看、修改、删除电子健康报告，报告包含健康评估等级（高风险/中风险/低风险/正常）和专业健康建议，支持Word格式导出。开发体检报告查阅页面，医生可查看患者上传的体检报告图片和文本信息（tijianbaogaoshangchuan），辅助临床诊断与健康评估。本周还开发了医生端的患者数据详情页面，支持查看患者历史健康记录和报告。完成了患者列表的搜索和分页功能。本周完成了医生端报告管理功能的开发工作。</w:t>
      </w:r>
    </w:p>
    <w:p w14:paraId="73649E5B"/>
    <w:p w14:paraId="6B052354">
      <w:r>
        <w:rPr>
          <w:b/>
          <w:sz w:val="22"/>
        </w:rPr>
        <w:t>第8周 上半周    2026.4.7-2026.4.8</w:t>
      </w:r>
    </w:p>
    <w:p w14:paraId="130E8C39">
      <w:pPr>
        <w:spacing w:line="440" w:lineRule="exact"/>
        <w:ind w:firstLine="440"/>
      </w:pPr>
      <w:r>
        <w:rPr>
          <w:sz w:val="22"/>
        </w:rPr>
        <w:t>本周完成医生端随访计划管理和数据可视化功能开发。开发随访计划管理页面（suifangjihua），医生可为患者制定个性化随访计划，设置计划频次、随访模式（电话/视频/面诊）、随访内容及计划时间，支持新增、查看、修改、删除等完整管理操作。开发了患者随访历史查看功能，方便医生跟踪随访执行情况。开发患者健康数据可视化页面，使用ECharts热力图展示不同患者的健康指标分布情况，直观识别异常数据。使用了K-means聚类算法对患者健康数据进行分群分析，将患者分为不同风险等级群体，帮助医生更好地理解患者群体特征。本周完成了医生端随访计划和可视化功能的开发工作。</w:t>
      </w:r>
    </w:p>
    <w:p w14:paraId="516DD3DF"/>
    <w:p w14:paraId="647573C7">
      <w:r>
        <w:rPr>
          <w:b/>
          <w:sz w:val="22"/>
        </w:rPr>
        <w:t>第8周 下半周    2026.4.9-2026.4.10</w:t>
      </w:r>
    </w:p>
    <w:p w14:paraId="3C3CFD5D">
      <w:pPr>
        <w:spacing w:line="440" w:lineRule="exact"/>
        <w:ind w:firstLine="440"/>
      </w:pPr>
      <w:r>
        <w:rPr>
          <w:sz w:val="22"/>
        </w:rPr>
        <w:t>本周开发医生工作台页面（DoctorDashboard）和智能诊断辅助页面（PatientAnalysis）。医生工作台展示了今日概览（待随访患者数、异常指标患者数、新增记录数）、风险提醒列表、近7日风险趋势图、关键患者列表等，使用ECharts折线图和柱状图进行数据可视化。智能诊断辅助页面提供了患者健康指标的详细分析，包括风险评估结果、详细指标表格、AI诊断建议等，使用IsolationForest算法进行异常检测。同时开发了患者对比分析页面（patientComparison），支持医生对比多位患者的健康数据。本周还进行了前后端联调，验证了authTables数据隔离机制，确保医生只能访问其所属患者的业务数据。</w:t>
      </w:r>
    </w:p>
    <w:p w14:paraId="3F91F4F1"/>
    <w:p w14:paraId="7B933147">
      <w:r>
        <w:rPr>
          <w:b/>
          <w:sz w:val="22"/>
        </w:rPr>
        <w:t>第9周 上半周    2026.4.14-2026.4.15</w:t>
      </w:r>
    </w:p>
    <w:p w14:paraId="288B8066">
      <w:pPr>
        <w:spacing w:line="440" w:lineRule="exact"/>
        <w:ind w:firstLine="440"/>
      </w:pPr>
      <w:r>
        <w:rPr>
          <w:sz w:val="22"/>
        </w:rPr>
        <w:t>本周开始管理员端前端开发。完成管理员登录和首页看板页面开发。首页看板使用ECharts多图表组合布局，集中展示平台运营数据，包括用户增长趋势图（近30天每日新增用户数折线图）、患者健康指标异常统计饼图、医生随访完成率柱状图等。同时展示首页总数统计，如用户总数、患者总数、医生总数、发帖总数等核心指标。使用数据缓存技术优化看板加载速度，提升用户体验。本周完成了管理员端首页看板页面的开发工作。</w:t>
      </w:r>
    </w:p>
    <w:p w14:paraId="4CA472DA"/>
    <w:p w14:paraId="56287FAC">
      <w:r>
        <w:rPr>
          <w:b/>
          <w:sz w:val="22"/>
        </w:rPr>
        <w:t>第9周 下半周    2026.4.16-2026.4.17</w:t>
      </w:r>
    </w:p>
    <w:p w14:paraId="446A6337">
      <w:pPr>
        <w:spacing w:line="440" w:lineRule="exact"/>
        <w:ind w:firstLine="440"/>
      </w:pPr>
      <w:r>
        <w:rPr>
          <w:sz w:val="22"/>
        </w:rPr>
        <w:t>本周完成管理员端用户管理和健康数据管理功能开发。开发用户管理页面，对患者（yonghu表）、医生（yisheng表）、管理员（users表）三类用户进行全生命周期管理，支持新增、查看、修改、删除及注册审核操作，可对违规账号进行冻结处理，支持数据导出功能。开发健康数据管理页面（jiankangshuju），管理员可查看全平台所有患者健康数据，实现多维统计（姓名、性别、就诊科室、吸烟/饮酒史统计）和热力图可视化展示，支持数据批量导入导出。本周完成了管理员端用户管理和数据管理功能的开</w:t>
      </w:r>
      <w:bookmarkStart w:id="0" w:name="_GoBack"/>
      <w:bookmarkEnd w:id="0"/>
      <w:r>
        <w:rPr>
          <w:sz w:val="22"/>
        </w:rPr>
        <w:t>发工作。</w:t>
      </w:r>
    </w:p>
    <w:p w14:paraId="332254C8"/>
    <w:p w14:paraId="2CC77971">
      <w:r>
        <w:rPr>
          <w:b/>
          <w:sz w:val="22"/>
        </w:rPr>
        <w:t>第10周 上半周    2026.4.21-2026.4.22</w:t>
      </w:r>
    </w:p>
    <w:p w14:paraId="78618B4C">
      <w:pPr>
        <w:spacing w:line="440" w:lineRule="exact"/>
        <w:ind w:firstLine="440"/>
      </w:pPr>
      <w:r>
        <w:rPr>
          <w:sz w:val="22"/>
        </w:rPr>
        <w:t>本周完成管理员端系统配置管理和菜单权限功能开发。开发轮播图配置页面，管理员可上传和调整前端首页轮播图内容（config表），支持图片预览和排序调整。开发菜单配置页面，通过数据库menu表中存储的JSON格式菜单配置，动态管理患者、医生、管理员三种角色的前端菜单和后端菜单权限分配，实现了RBAC基于角色的访问控制。开发系统公告管理页面（news表），支持发布和编辑系统公告，可设置公告发布时间和优先级。本周完成了管理员端系统配置管理模块的开发工作。</w:t>
      </w:r>
    </w:p>
    <w:p w14:paraId="058AF830"/>
    <w:p w14:paraId="26333943">
      <w:r>
        <w:rPr>
          <w:b/>
          <w:sz w:val="22"/>
        </w:rPr>
        <w:t>第10周 下半周    2026.4.23-2026.4.24</w:t>
      </w:r>
    </w:p>
    <w:p w14:paraId="27D2FE7D">
      <w:pPr>
        <w:spacing w:line="440" w:lineRule="exact"/>
        <w:ind w:firstLine="440"/>
      </w:pPr>
      <w:r>
        <w:rPr>
          <w:sz w:val="22"/>
        </w:rPr>
        <w:t>本周完成管理员端敏感词库、操作日志和随访计划监督功能开发。开发敏感词管理页面（sensitive_word表），维护社区互动模块的敏感词库，支持新增、查看、修改操作，保障平台内容安全。开发操作日志查看页面（syslog表），记录和追踪用户的登录、数据操作等关键行为，辅助安全审计。开发随访计划监督页面，管理员可查看平台所有随访计划记录，监督医生随访工作执行情况，可按医生、患者、时间等条件筛选。开发论坛管理和AI客服知识库管理页面。本周完成了管理员端辅助管理功能的开发工作。</w:t>
      </w:r>
    </w:p>
    <w:p w14:paraId="41846A90"/>
    <w:p w14:paraId="7D45D0DF">
      <w:r>
        <w:rPr>
          <w:b/>
          <w:sz w:val="22"/>
        </w:rPr>
        <w:t>第11周 上半周    2026.4.28-2026.4.29</w:t>
      </w:r>
    </w:p>
    <w:p w14:paraId="0F872EEA">
      <w:pPr>
        <w:spacing w:line="440" w:lineRule="exact"/>
        <w:ind w:firstLine="440"/>
      </w:pPr>
      <w:r>
        <w:rPr>
          <w:sz w:val="22"/>
        </w:rPr>
        <w:t>本周进行高级健康数据分析引擎和机器学习服务的开发工作。开发了HealthDataAnalyzer高级健康数据分析类，实现了多指标、多维度的趋势分析功能。集成了scikit-learn机器学习库，使用IsolationForest算法进行健康指标异常检测，自动识别血糖、血压等指标的异常波动。使用K-means聚类算法对患者健康数据进行分群分析，将患者分为不同风险等级群体。使用ARIMA时间序列模型预测健康指标趋势，为医生提供预警参考。开发了HealthMetricsCalculator健康指标计算器，实现了血糖、血压、血脂等指标的标准值计算和异常判定。本周完成了高级数据分析和机器学习模块的核心开发工作。</w:t>
      </w:r>
    </w:p>
    <w:p w14:paraId="7247CE8F"/>
    <w:p w14:paraId="6575F1D8">
      <w:r>
        <w:rPr>
          <w:b/>
          <w:sz w:val="22"/>
        </w:rPr>
        <w:t>第11周 下半周    2026.4.30-2026.5.1</w:t>
      </w:r>
    </w:p>
    <w:p w14:paraId="36629DB4">
      <w:pPr>
        <w:spacing w:line="440" w:lineRule="exact"/>
        <w:ind w:firstLine="440"/>
      </w:pPr>
      <w:r>
        <w:rPr>
          <w:sz w:val="22"/>
        </w:rPr>
        <w:t>本周完成智能健康报告生成器和前后端联调工作。开发了HealthReportGenerator类，支持从患者健康数据自动生成专业电子健康报告，包含Word、PDF、HTML等多种格式输出。报告内容包含患者基本信息、健康指标汇总、趋势分析、风险评估结果，专业健康建议等结构化内容。开发了AIAssistant智能诊断辅助模块，基于患者健康指标提供个性化诊断建议，整合了机器学习模型的预测结果。进行了前后端整体联调测试，验证三大角色（患者、医生、管理员）的完整功能流程，测试数据权限隔离是否正常工作。本周完成了智能报告生成和系统整体联调测试工作。</w:t>
      </w:r>
    </w:p>
    <w:p w14:paraId="1317EC46"/>
    <w:p w14:paraId="682782D0">
      <w:r>
        <w:rPr>
          <w:b/>
          <w:sz w:val="22"/>
        </w:rPr>
        <w:t>第12周 上半周    2026.5.4-2026.5.6</w:t>
      </w:r>
    </w:p>
    <w:p w14:paraId="5213B06D">
      <w:pPr>
        <w:spacing w:line="440" w:lineRule="exact"/>
        <w:ind w:firstLine="440"/>
      </w:pPr>
      <w:r>
        <w:rPr>
          <w:sz w:val="22"/>
        </w:rPr>
        <w:t>本周进行系统功能完善、性能优化和安全加固工作。对前端页面进行了细节优化，调整了Element UI组件的样式，使界面更加美观统一。优化了ECharts图表，实现了图表自适应窗口大小，添加了数据加载loading动画，提升用户体验。对后端接口进行性能优化，使用Django缓存框架优化频繁查询的统计数据接口，减少数据库访问压力。优化了患者健康数据看板的查询性能，确保大量数据下的页面加载速度。修复了随访计划保存、社区帖子敏感词过滤等测试中发现的缺陷。本周完成了系统的功能完善和缺陷修复工作。</w:t>
      </w:r>
    </w:p>
    <w:p w14:paraId="7E707012"/>
    <w:p w14:paraId="6463F89E">
      <w:r>
        <w:rPr>
          <w:b/>
          <w:sz w:val="22"/>
        </w:rPr>
        <w:t>第12周 下半周    2026.5.7-2026.5.8</w:t>
      </w:r>
    </w:p>
    <w:p w14:paraId="576DF5FA">
      <w:pPr>
        <w:spacing w:line="440" w:lineRule="exact"/>
        <w:ind w:firstLine="440"/>
      </w:pPr>
      <w:r>
        <w:rPr>
          <w:sz w:val="22"/>
        </w:rPr>
        <w:t>本周进行系统全面测试工作。编写了功能测试用例，对核心功能模块进行了完整的功能测试，包括用户注册登录、健康数据CRUD、健康报告生成、随访计划制定、论坛发帖评论等关键业务流程。进行了权限测试，验证了authTables数据隔离机制，确保患者只能查看自身数据、医生只能管理所属患者数据的隔离效果。进行了敏感词过滤测试，验证社区发帖和评论的安全过滤功能。进行了界面兼容性测试，确保在不同浏览器下的显示效果。进行了性能压力测试，验证系统在高并发下的稳定性。本周完成了系统的全面功能测试工作。</w:t>
      </w:r>
    </w:p>
    <w:p w14:paraId="38E194A9"/>
    <w:p w14:paraId="1A95D002">
      <w:r>
        <w:rPr>
          <w:b/>
          <w:sz w:val="22"/>
        </w:rPr>
        <w:t>第13周 上半周    2026.5.11-2026.5.13</w:t>
      </w:r>
    </w:p>
    <w:p w14:paraId="2E997D27">
      <w:pPr>
        <w:spacing w:line="440" w:lineRule="exact"/>
        <w:ind w:firstLine="440"/>
      </w:pPr>
      <w:r>
        <w:t>本周开始毕业论文撰写工作。根据指导教师的建议，重新梳理了系统的设计文档和技术实现细节。完成毕业论文第一章（绪论）的撰写，包括研究背景与意义（慢性病发病率上升、健康管理需求）、国内外研究现状、本文的主要工作内容和章节安排。完成第二章（相关技术概述）的撰写，介绍了Python语言与数据处理技术、Django框架、MySQL数据库、Vue.js前端开发技术、ECharts数据可视化技术等相关技术栈。本周完成了毕业论文前两章的初稿撰写工作。</w:t>
      </w:r>
    </w:p>
    <w:p w14:paraId="1455EFD2"/>
    <w:p w14:paraId="338021CD">
      <w:r>
        <w:rPr>
          <w:b/>
          <w:sz w:val="22"/>
        </w:rPr>
        <w:t>第13周 下半周    2026.5.14-2026.5.15</w:t>
      </w:r>
    </w:p>
    <w:p w14:paraId="6F166BEA">
      <w:pPr>
        <w:spacing w:line="440" w:lineRule="exact"/>
        <w:ind w:firstLine="440"/>
      </w:pPr>
      <w:r>
        <w:t>本周完成毕业论文第三章（系统分析）的撰写。详细描述了系统可行性分析，包括技术可行性、经济可行性、社会与管理可行性分析。完成了系统需求分析，分别从患者角色、医生角色、管理员角色三个维度进行了功能需求分析，完成了性能需求分析。进行了系统数据分析，绘制了数据流图和数据字典，明确了系统的数据处理流程和数据存储结构。本周完成了系统分析章节的撰写工作。</w:t>
      </w:r>
    </w:p>
    <w:p w14:paraId="7E40C4B6"/>
    <w:p w14:paraId="71FCA68D">
      <w:r>
        <w:rPr>
          <w:b/>
          <w:sz w:val="22"/>
        </w:rPr>
        <w:t>第14周 上半周    2026.5.18-2026.5.20</w:t>
      </w:r>
    </w:p>
    <w:p w14:paraId="6969B5F0">
      <w:pPr>
        <w:spacing w:line="440" w:lineRule="exact"/>
        <w:ind w:firstLine="440"/>
      </w:pPr>
      <w:r>
        <w:t>本周完成毕业论文第四章（系统设计）和第五章（系统实现）的撰写。第四章详细描述了系统的总体架构设计，采用前后端分离的B/S架构，后端Django框架提供RESTful API，前端Vue.js构建单页面应用。完成了系统功能设计和数据库设计，包括数据库概念设计（ER图）和逻辑设计（核心数据表结构）。第五章展示了系统各功能模块的核心界面截图和关键代码实现，包括注册登录、健康数据管理、健康数据分析与可视化、体检报告上传、医生工作台、个人信息管理等模块的设计与实现。本周完成了毕业论文核心章节的初稿撰写工作。</w:t>
      </w:r>
    </w:p>
    <w:p w14:paraId="6B436E5C"/>
    <w:p w14:paraId="7EF99D14">
      <w:r>
        <w:rPr>
          <w:b/>
          <w:sz w:val="22"/>
        </w:rPr>
        <w:t>第14周 下半周    2026.5.21-2026.5.22</w:t>
      </w:r>
    </w:p>
    <w:p w14:paraId="276D9B7B">
      <w:pPr>
        <w:spacing w:line="440" w:lineRule="exact"/>
        <w:ind w:firstLine="440"/>
      </w:pPr>
      <w:r>
        <w:t>本周完成毕业论文的完善和中期检查准备工作。对论文中的技术描述进行了修改完善，使表述更加准确规范。完成第六章（系统测试）的撰写，展示了用户登录、用户注册、健康数据管理、AI智能助手、趋势分析图、箱型图、雷达图、热力图、医生仪表盘图表等功能的测试过程和结果。补充了第七章（总结与展望）的内容，对整个系统进行了总结并展望了未来改进方向。补充了参考文献部分，引用了近五年CNKI收录的相关中文文献，包括医疗健康数据分析、Python Web开发、机器学习应用等方向的最新研究成果。对论文格式进行统一调整，确保目录、页眉页脚、图表编号等符合学校要求。参加了学校组织的中期检查，向答辩委员会汇报了系统开发进展和论文撰写情况。本周完成了论文完善和中期检查工作。</w:t>
      </w:r>
    </w:p>
    <w:p w14:paraId="74CBA442"/>
    <w:p w14:paraId="2B4B276D">
      <w:r>
        <w:rPr>
          <w:b/>
          <w:sz w:val="22"/>
        </w:rPr>
        <w:t>第15周 上半周    2026.5.25-2026.5.27</w:t>
      </w:r>
    </w:p>
    <w:p w14:paraId="3F09A463">
      <w:pPr>
        <w:spacing w:line="440" w:lineRule="exact"/>
        <w:ind w:firstLine="440"/>
      </w:pPr>
      <w:r>
        <w:t>本周进行论文查重和修改完善工作。根据中期检查答辩委员会的意见，对论文进行了逐章修改完善。进行论文查重，使用学校指定的论文查重系统进行检测，对重复率较高的部分进行改写，确保论文原创性。对论文中的技术描述、数据分析结果和系统实现细节进行了补充和完善，使表述更加准确规范。本周完成了论文查重和修改完善工作。</w:t>
      </w:r>
    </w:p>
    <w:p w14:paraId="766280AF"/>
    <w:p w14:paraId="294712B1">
      <w:r>
        <w:rPr>
          <w:b/>
          <w:sz w:val="22"/>
        </w:rPr>
        <w:t>第15周 下半周    2026.5.28-2026.5.29</w:t>
      </w:r>
    </w:p>
    <w:p w14:paraId="730CE21E">
      <w:pPr>
        <w:spacing w:line="440" w:lineRule="exact"/>
        <w:ind w:firstLine="440"/>
      </w:pPr>
      <w:r>
        <w:t>本周完成毕业论文的最终定稿工作。完成了毕业论文终稿的全文审校，对目录、页眉页脚、图表编号、参考文献格式等进行了统一调整，确保各项内容符合学校论文规范要求。完成了论文摘要、Abstract、关键词等部分的中英文校对。将论文终稿提交指导教师审核，根据审核意见进行了最后的修改。本周完成了毕业论文终稿的定稿工作。</w:t>
      </w:r>
    </w:p>
    <w:p w14:paraId="2928C5DC"/>
    <w:p w14:paraId="4F2DC47A">
      <w:r>
        <w:rPr>
          <w:b/>
          <w:sz w:val="22"/>
        </w:rPr>
        <w:t>第16周 上半周    2026.6.1-2026.6.3</w:t>
      </w:r>
    </w:p>
    <w:p w14:paraId="4D5DE7C8">
      <w:pPr>
        <w:spacing w:line="440" w:lineRule="exact"/>
        <w:ind w:firstLine="440"/>
      </w:pPr>
      <w:r>
        <w:t>本周进行毕业答辩的准备工作。准备答辩PPT，包含系统概述、需求分析、系统设计、系统实现、系统测试、总结展望等部分。制作了系统功能演示视频，准备好演示环境和演示数据，确保系统能够稳定运行并展示各功能模块。根据答辩常见问题准备答辩陈述稿，进行了多次答辩模拟演练。本周完成了答辩准备的全部工作。</w:t>
      </w:r>
    </w:p>
    <w:p w14:paraId="524DD0ED"/>
    <w:p w14:paraId="6B6CBDFB">
      <w:r>
        <w:rPr>
          <w:b/>
          <w:sz w:val="22"/>
        </w:rPr>
        <w:t>第16周 下半周    2026.6.4-2026.6.5</w:t>
      </w:r>
    </w:p>
    <w:p w14:paraId="372CD729">
      <w:pPr>
        <w:spacing w:line="440" w:lineRule="exact"/>
        <w:ind w:firstLine="440"/>
      </w:pPr>
      <w:r>
        <w:t>本周完成毕业论文及相关材料的提交工作。将毕业论文终稿及相关材料提交至学校教务系统，包括开题报告、中期检查表、论文终稿等。完成了毕业实习报告的撰写，对整个毕业设计过程进行了总结。整理了项目开发过程中的所有技术文档，包括需求规格说明书、数据库设计文档、接口文档等。本周完成了论文提交和材料整理工作。</w:t>
      </w:r>
    </w:p>
    <w:p w14:paraId="063C8E30"/>
    <w:p w14:paraId="45BF8D19">
      <w:r>
        <w:rPr>
          <w:b/>
          <w:sz w:val="22"/>
        </w:rPr>
        <w:t>第17周 上半周    2026.6.8-2026.6.10</w:t>
      </w:r>
    </w:p>
    <w:p w14:paraId="154E85A9">
      <w:pPr>
        <w:spacing w:line="440" w:lineRule="exact"/>
        <w:ind w:firstLine="440"/>
      </w:pPr>
      <w:r>
        <w:t>本周参加学院组织的毕业答辩。向答辩委员会详细汇报了系统的设计、实现和测试情况。演示了系统的三大角色功能，包括患者端健康数据管理和AI客服、医生端数据可视化和智能报告生成、管理员端运营看板等。答辩委员对系统给予了较高评价，同时提出了进一步完善和改进的建议。本周顺利完成了毕业答辩工作。</w:t>
      </w:r>
    </w:p>
    <w:p w14:paraId="0A6A59E0"/>
    <w:p w14:paraId="68C3F5B9">
      <w:r>
        <w:rPr>
          <w:b/>
          <w:sz w:val="22"/>
        </w:rPr>
        <w:t>第17周 下半周    2026.6.11-2026.6.12</w:t>
      </w:r>
    </w:p>
    <w:p w14:paraId="33C704A2">
      <w:pPr>
        <w:spacing w:line="440" w:lineRule="exact"/>
        <w:ind w:firstLine="440"/>
      </w:pPr>
      <w:r>
        <w:t>本周完成毕业设计的全部收尾工作。根据答辩委员会的意见，对系统进行了最后的优化调整。完成了系统的维护文档编写，整理了系统部署手册和用户使用指南。将系统代码整理后上传至GitHub仓库，编写了项目README文档。整理了系统部署上线的相关文档，包括服务器配置、Nginx反向代理配置、MySQL数据库备份策略等。将毕业设计系统部署至稳定服务器，配置了生产环境参数。回顾整个毕业设计过程，从需求调研、文献查阅，到系统设计、代码开发，再到论文撰写、毕业答辩，每一个环节都让我收获颇丰。感谢指导教师的悉心指导和同学们的帮助支持。本周完成了毕业设计的全部收尾工作。</w:t>
      </w:r>
    </w:p>
    <w:p w14:paraId="34EE867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05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1960</Words>
  <Characters>2645</Characters>
  <Lines>0</Lines>
  <Paragraphs>0</Paragraphs>
  <TotalTime>190</TotalTime>
  <ScaleCrop>false</ScaleCrop>
  <LinksUpToDate>false</LinksUpToDate>
  <CharactersWithSpaces>2697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黑夜独星</cp:lastModifiedBy>
  <dcterms:modified xsi:type="dcterms:W3CDTF">2026-05-08T14:47:11Z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eyJoZGlkIjoiNTY5M2VjM2NjZjg3Mzc3MjBkNmUwZTAyNDU1ZmRmNmEiLCJ1c2VySWQiOiIxMDY2OTM2MDc4In0=</vt:lpwstr>
  </property>
  <property fmtid="{D5CDD505-2E9C-101B-9397-08002B2CF9AE}" pid="3" name="KSOProductBuildVer">
    <vt:lpwstr>2052-12.1.0.25865</vt:lpwstr>
  </property>
  <property fmtid="{D5CDD505-2E9C-101B-9397-08002B2CF9AE}" pid="4" name="ICV">
    <vt:lpwstr>1B6142C482934780A26AA03C5BF34BD4_12</vt:lpwstr>
  </property>
</Properties>
</file>